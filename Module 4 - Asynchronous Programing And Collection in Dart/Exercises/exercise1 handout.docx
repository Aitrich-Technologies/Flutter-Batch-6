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  <w:jc w:val="both"/>
      </w:pPr>
      <w:r>
        <w:rPr>
          <w:rtl w:val="0"/>
        </w:rPr>
        <w:t>Maps in Dart</w:t>
      </w:r>
    </w:p>
    <w:p w14:paraId="00000002">
      <w:pPr>
        <w:spacing w:before="240" w:after="240"/>
        <w:jc w:val="center"/>
      </w:pPr>
      <w:r>
        <w:rPr>
          <w:rtl w:val="0"/>
        </w:rPr>
        <w:t>Exercise #1</w:t>
      </w:r>
    </w:p>
    <w:p w14:paraId="00000003">
      <w:pPr>
        <w:spacing w:before="240" w:after="240"/>
        <w:jc w:val="center"/>
      </w:pPr>
      <w:r>
        <w:rPr>
          <w:rtl w:val="0"/>
        </w:rPr>
        <w:t>Flutter Developer Bootcamp</w:t>
      </w:r>
    </w:p>
    <w:p w14:paraId="00000004">
      <w:pPr>
        <w:spacing w:before="240" w:after="240"/>
      </w:pPr>
      <w:r>
        <w:rPr>
          <w:rtl w:val="0"/>
        </w:rPr>
        <w:t xml:space="preserve"> </w:t>
      </w:r>
    </w:p>
    <w:p w14:paraId="00000005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0" w:name="_wem4abnsbwgz" w:colFirst="0" w:colLast="0"/>
      <w:bookmarkEnd w:id="0"/>
      <w:r>
        <w:rPr>
          <w:b/>
          <w:sz w:val="46"/>
          <w:szCs w:val="46"/>
          <w:rtl w:val="0"/>
        </w:rPr>
        <w:t>Purpose</w:t>
      </w:r>
    </w:p>
    <w:p w14:paraId="00000006">
      <w:r>
        <w:rPr>
          <w:rtl w:val="0"/>
        </w:rPr>
        <w:t>This Exercise demonstrates how to work with maps and perform operations like calculation of total cost using the values in Dart.</w:t>
      </w:r>
    </w:p>
    <w:p w14:paraId="00000007"/>
    <w:p w14:paraId="00000008"/>
    <w:p w14:paraId="00000009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1" w:name="_wuxrc6z6zlf6" w:colFirst="0" w:colLast="0"/>
      <w:bookmarkEnd w:id="1"/>
      <w:r>
        <w:rPr>
          <w:b/>
          <w:sz w:val="46"/>
          <w:szCs w:val="46"/>
          <w:rtl w:val="0"/>
        </w:rPr>
        <w:t>Problem</w:t>
      </w:r>
    </w:p>
    <w:p w14:paraId="0000000A">
      <w:r>
        <w:rPr>
          <w:rtl w:val="0"/>
        </w:rPr>
        <w:t>In the provided Exercise You need to create as follows:</w:t>
      </w:r>
    </w:p>
    <w:p w14:paraId="0000000B"/>
    <w:p w14:paraId="0000000C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Define a map petPrices where the keys are pet names (strings) and the values are their corresponding prices (doubles).</w:t>
      </w:r>
    </w:p>
    <w:p w14:paraId="0000000D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Calculate the total cost by adding up all the values in the petPrices map using the reduce method. The reduce method takes a function that specifies how to combine the elements. In this case, it adds each element to the accumulator (value) starting from the initial value of 0.</w:t>
      </w:r>
    </w:p>
    <w:p w14:paraId="0000000E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Finally, print the original map petPrices and the total cost with a fixed precision of two decimal places.</w:t>
      </w:r>
    </w:p>
    <w:p w14:paraId="0000000F"/>
    <w:p w14:paraId="00000010"/>
    <w:p w14:paraId="00000011">
      <w:pPr>
        <w:ind w:left="720" w:firstLine="0"/>
      </w:pPr>
    </w:p>
    <w:p w14:paraId="00000012">
      <w:pPr>
        <w:spacing w:before="240" w:after="240"/>
        <w:rPr>
          <w:b/>
          <w:sz w:val="46"/>
          <w:szCs w:val="46"/>
        </w:rPr>
      </w:pPr>
      <w:r>
        <w:rPr>
          <w:b/>
          <w:sz w:val="46"/>
          <w:szCs w:val="46"/>
          <w:rtl w:val="0"/>
        </w:rPr>
        <w:t>How to Solve</w:t>
      </w:r>
    </w:p>
    <w:p w14:paraId="00000013">
      <w:pPr>
        <w:spacing w:before="240" w:after="240"/>
        <w:ind w:left="360"/>
      </w:pPr>
      <w:r>
        <w:rPr>
          <w:rtl w:val="0"/>
        </w:rPr>
        <w:t>1.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Checkout the Exercise from Git Repo:</w:t>
      </w:r>
    </w:p>
    <w:p w14:paraId="00000014">
      <w:pPr>
        <w:spacing w:before="240" w:after="240"/>
      </w:pPr>
      <w:r>
        <w:rPr>
          <w:rtl w:val="0"/>
        </w:rPr>
        <w:t>git clone -b &lt;user-branch&gt; &lt;repo-URL&gt;</w:t>
      </w:r>
    </w:p>
    <w:p w14:paraId="00000015">
      <w:pPr>
        <w:spacing w:before="240" w:after="240"/>
        <w:ind w:left="360"/>
      </w:pPr>
      <w:r>
        <w:rPr>
          <w:rtl w:val="0"/>
        </w:rPr>
        <w:t>2.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Open the root folder inside VS Code</w:t>
      </w:r>
    </w:p>
    <w:p w14:paraId="00000016">
      <w:pPr>
        <w:spacing w:before="240" w:after="240"/>
        <w:ind w:left="360"/>
      </w:pPr>
      <w:r>
        <w:rPr>
          <w:rtl w:val="0"/>
        </w:rPr>
        <w:t>3.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Open the root folder in terminal</w:t>
      </w:r>
    </w:p>
    <w:p w14:paraId="00000017">
      <w:pPr>
        <w:spacing w:before="240" w:after="240"/>
        <w:ind w:left="0" w:firstLine="0"/>
        <w:rPr>
          <w:rFonts w:ascii="Courier New" w:hAnsi="Courier New" w:eastAsia="Courier New" w:cs="Courier New"/>
        </w:rPr>
      </w:pPr>
      <w:r>
        <w:rPr>
          <w:rtl w:val="0"/>
        </w:rPr>
        <w:t xml:space="preserve">4.         Run the command </w:t>
      </w:r>
      <w:r>
        <w:rPr>
          <w:rFonts w:ascii="Courier New" w:hAnsi="Courier New" w:eastAsia="Courier New" w:cs="Courier New"/>
          <w:rtl w:val="0"/>
        </w:rPr>
        <w:t>dart run filename.dart</w:t>
      </w:r>
    </w:p>
    <w:p w14:paraId="00000018">
      <w:pPr>
        <w:spacing w:before="240" w:after="240"/>
        <w:ind w:left="0" w:firstLine="0"/>
        <w:rPr>
          <w:rFonts w:ascii="Roboto" w:hAnsi="Roboto" w:eastAsia="Roboto" w:cs="Roboto"/>
          <w:sz w:val="18"/>
          <w:szCs w:val="18"/>
        </w:rPr>
      </w:pPr>
      <w:r>
        <w:rPr>
          <w:rtl w:val="0"/>
        </w:rPr>
        <w:t>5.</w:t>
      </w:r>
      <w:r>
        <w:rPr>
          <w:sz w:val="14"/>
          <w:szCs w:val="14"/>
          <w:rtl w:val="0"/>
        </w:rPr>
        <w:t xml:space="preserve">             </w:t>
      </w:r>
      <w:r>
        <w:rPr>
          <w:rtl w:val="0"/>
        </w:rPr>
        <w:t>Map Initialization:</w:t>
      </w:r>
    </w:p>
    <w:p w14:paraId="00000019">
      <w:pPr>
        <w:numPr>
          <w:ilvl w:val="1"/>
          <w:numId w:val="2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before="720" w:after="720"/>
        <w:ind w:left="1440" w:hanging="360"/>
      </w:pPr>
      <w:r>
        <w:rPr>
          <w:rtl w:val="0"/>
        </w:rPr>
        <w:t xml:space="preserve"> Initializes a map named </w:t>
      </w:r>
      <w:r>
        <w:rPr>
          <w:rFonts w:ascii="Courier New" w:hAnsi="Courier New" w:eastAsia="Courier New" w:cs="Courier New"/>
          <w:color w:val="188038"/>
          <w:sz w:val="19"/>
          <w:szCs w:val="19"/>
          <w:rtl w:val="0"/>
        </w:rPr>
        <w:t>petPrices</w:t>
      </w:r>
      <w:r>
        <w:rPr>
          <w:rtl w:val="0"/>
        </w:rPr>
        <w:t xml:space="preserve"> where the keys are pet names (strings) and the values are their corresponding prices (doubles).</w:t>
      </w:r>
    </w:p>
    <w:p w14:paraId="0000001A">
      <w:pPr>
        <w:spacing w:before="240" w:after="240"/>
        <w:ind w:left="0" w:firstLine="0"/>
        <w:rPr>
          <w:rFonts w:ascii="Roboto" w:hAnsi="Roboto" w:eastAsia="Roboto" w:cs="Roboto"/>
          <w:sz w:val="18"/>
          <w:szCs w:val="18"/>
        </w:rPr>
      </w:pPr>
      <w:r>
        <w:rPr>
          <w:rtl w:val="0"/>
        </w:rPr>
        <w:t xml:space="preserve">6.        Calculate Total Cost using </w:t>
      </w:r>
      <w:r>
        <w:rPr>
          <w:rFonts w:ascii="Courier New" w:hAnsi="Courier New" w:eastAsia="Courier New" w:cs="Courier New"/>
          <w:color w:val="188038"/>
          <w:sz w:val="19"/>
          <w:szCs w:val="19"/>
          <w:rtl w:val="0"/>
        </w:rPr>
        <w:t>reduce</w:t>
      </w:r>
      <w:r>
        <w:rPr>
          <w:rtl w:val="0"/>
        </w:rPr>
        <w:t>:</w:t>
      </w:r>
    </w:p>
    <w:p w14:paraId="0000001B">
      <w:pPr>
        <w:numPr>
          <w:ilvl w:val="1"/>
          <w:numId w:val="3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before="720" w:after="0" w:afterAutospacing="0"/>
        <w:ind w:left="1440" w:hanging="360"/>
      </w:pPr>
      <w:r>
        <w:rPr>
          <w:rtl w:val="0"/>
        </w:rPr>
        <w:t xml:space="preserve">The </w:t>
      </w:r>
      <w:r>
        <w:rPr>
          <w:rFonts w:ascii="Courier New" w:hAnsi="Courier New" w:eastAsia="Courier New" w:cs="Courier New"/>
          <w:color w:val="188038"/>
          <w:sz w:val="19"/>
          <w:szCs w:val="19"/>
          <w:rtl w:val="0"/>
        </w:rPr>
        <w:t>values</w:t>
      </w:r>
      <w:r>
        <w:rPr>
          <w:rtl w:val="0"/>
        </w:rPr>
        <w:t xml:space="preserve"> property of a map returns an iterable containing all the values in the map.</w:t>
      </w:r>
    </w:p>
    <w:p w14:paraId="0000001C">
      <w:pPr>
        <w:numPr>
          <w:ilvl w:val="1"/>
          <w:numId w:val="3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before="0" w:beforeAutospacing="0" w:after="0" w:afterAutospacing="0"/>
        <w:ind w:left="1440" w:hanging="360"/>
      </w:pPr>
      <w:r>
        <w:rPr>
          <w:rtl w:val="0"/>
        </w:rPr>
        <w:t xml:space="preserve">The </w:t>
      </w:r>
      <w:r>
        <w:rPr>
          <w:rFonts w:ascii="Courier New" w:hAnsi="Courier New" w:eastAsia="Courier New" w:cs="Courier New"/>
          <w:color w:val="188038"/>
          <w:sz w:val="19"/>
          <w:szCs w:val="19"/>
          <w:rtl w:val="0"/>
        </w:rPr>
        <w:t>reduce</w:t>
      </w:r>
      <w:r>
        <w:rPr>
          <w:rtl w:val="0"/>
        </w:rPr>
        <w:t xml:space="preserve"> method is used to apply a function to each element in the iterable to reduce it to a single value.</w:t>
      </w:r>
    </w:p>
    <w:p w14:paraId="0000001D">
      <w:pPr>
        <w:numPr>
          <w:ilvl w:val="1"/>
          <w:numId w:val="3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before="0" w:beforeAutospacing="0" w:after="720"/>
        <w:ind w:left="1440" w:hanging="360"/>
      </w:pPr>
      <w:r>
        <w:rPr>
          <w:rtl w:val="0"/>
        </w:rPr>
        <w:t xml:space="preserve">In this case, the function passed to </w:t>
      </w:r>
      <w:r>
        <w:rPr>
          <w:rFonts w:ascii="Courier New" w:hAnsi="Courier New" w:eastAsia="Courier New" w:cs="Courier New"/>
          <w:color w:val="188038"/>
          <w:sz w:val="19"/>
          <w:szCs w:val="19"/>
          <w:rtl w:val="0"/>
        </w:rPr>
        <w:t>reduce</w:t>
      </w:r>
      <w:r>
        <w:rPr>
          <w:rtl w:val="0"/>
        </w:rPr>
        <w:t xml:space="preserve"> takes two parameters (</w:t>
      </w:r>
      <w:r>
        <w:rPr>
          <w:rFonts w:ascii="Courier New" w:hAnsi="Courier New" w:eastAsia="Courier New" w:cs="Courier New"/>
          <w:color w:val="188038"/>
          <w:sz w:val="19"/>
          <w:szCs w:val="19"/>
          <w:rtl w:val="0"/>
        </w:rPr>
        <w:t>value</w:t>
      </w:r>
      <w:r>
        <w:rPr>
          <w:rtl w:val="0"/>
        </w:rPr>
        <w:t xml:space="preserve"> and </w:t>
      </w:r>
      <w:r>
        <w:rPr>
          <w:rFonts w:ascii="Courier New" w:hAnsi="Courier New" w:eastAsia="Courier New" w:cs="Courier New"/>
          <w:color w:val="188038"/>
          <w:sz w:val="19"/>
          <w:szCs w:val="19"/>
          <w:rtl w:val="0"/>
        </w:rPr>
        <w:t>element</w:t>
      </w:r>
      <w:r>
        <w:rPr>
          <w:rtl w:val="0"/>
        </w:rPr>
        <w:t xml:space="preserve">) and returns their sum. It accumulates the sum of all elements, starting from an initial value of </w:t>
      </w:r>
      <w:r>
        <w:rPr>
          <w:rFonts w:ascii="Courier New" w:hAnsi="Courier New" w:eastAsia="Courier New" w:cs="Courier New"/>
          <w:color w:val="188038"/>
          <w:sz w:val="19"/>
          <w:szCs w:val="19"/>
          <w:rtl w:val="0"/>
        </w:rPr>
        <w:t>0</w:t>
      </w:r>
      <w:r>
        <w:rPr>
          <w:rtl w:val="0"/>
        </w:rPr>
        <w:t>.</w:t>
      </w:r>
    </w:p>
    <w:p w14:paraId="0000001E">
      <w:pPr>
        <w:spacing w:before="240" w:after="240"/>
      </w:pPr>
      <w:r>
        <w:rPr>
          <w:rtl w:val="0"/>
        </w:rPr>
        <w:t xml:space="preserve"> </w:t>
      </w:r>
    </w:p>
    <w:p w14:paraId="0000001F">
      <w:pPr>
        <w:spacing w:before="240" w:after="240"/>
      </w:pPr>
      <w:r>
        <w:rPr>
          <w:rtl w:val="0"/>
        </w:rPr>
        <w:t>7.         Print Results:</w:t>
      </w:r>
    </w:p>
    <w:p w14:paraId="00000020">
      <w:pPr>
        <w:numPr>
          <w:ilvl w:val="1"/>
          <w:numId w:val="4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before="720" w:after="0" w:afterAutospacing="0"/>
        <w:ind w:left="1440" w:hanging="360"/>
      </w:pPr>
      <w:r>
        <w:rPr>
          <w:rtl w:val="0"/>
        </w:rPr>
        <w:t xml:space="preserve">The first print statement prints the original map </w:t>
      </w:r>
      <w:r>
        <w:rPr>
          <w:rFonts w:ascii="Courier New" w:hAnsi="Courier New" w:eastAsia="Courier New" w:cs="Courier New"/>
          <w:color w:val="188038"/>
          <w:sz w:val="19"/>
          <w:szCs w:val="19"/>
          <w:rtl w:val="0"/>
        </w:rPr>
        <w:t>petPrices</w:t>
      </w:r>
      <w:r>
        <w:rPr>
          <w:rtl w:val="0"/>
        </w:rPr>
        <w:t>.</w:t>
      </w:r>
    </w:p>
    <w:p w14:paraId="00000021">
      <w:pPr>
        <w:numPr>
          <w:ilvl w:val="1"/>
          <w:numId w:val="4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pacing w:before="0" w:beforeAutospacing="0" w:after="720"/>
        <w:ind w:left="1440" w:hanging="360"/>
      </w:pPr>
      <w:r>
        <w:rPr>
          <w:rtl w:val="0"/>
        </w:rPr>
        <w:t xml:space="preserve">The second print statement prints the total cost, formatted with two decimal places using </w:t>
      </w:r>
      <w:r>
        <w:rPr>
          <w:rFonts w:ascii="Courier New" w:hAnsi="Courier New" w:eastAsia="Courier New" w:cs="Courier New"/>
          <w:color w:val="188038"/>
          <w:sz w:val="19"/>
          <w:szCs w:val="19"/>
          <w:rtl w:val="0"/>
        </w:rPr>
        <w:t>toStringAsFixed(2)</w:t>
      </w:r>
      <w:r>
        <w:rPr>
          <w:rtl w:val="0"/>
        </w:rPr>
        <w:t xml:space="preserve"> toFixed method.    </w:t>
      </w:r>
    </w:p>
    <w:p w14:paraId="00000022">
      <w:pPr>
        <w:spacing w:before="240" w:after="240"/>
      </w:pPr>
      <w:r>
        <w:rPr>
          <w:rtl w:val="0"/>
        </w:rPr>
        <w:t xml:space="preserve"> 8.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 xml:space="preserve">Go To File: &lt;specific-file-with-Map-method&gt; à &lt;method-name&gt;, implement your logic. </w:t>
      </w:r>
    </w:p>
    <w:p w14:paraId="00000023">
      <w:pPr>
        <w:spacing w:before="240" w:after="240"/>
        <w:ind w:left="360"/>
      </w:pPr>
    </w:p>
    <w:p w14:paraId="00000024">
      <w:pPr>
        <w:spacing w:before="240" w:after="240"/>
        <w:ind w:left="360"/>
        <w:jc w:val="both"/>
        <w:rPr>
          <w:b/>
          <w:sz w:val="32"/>
          <w:szCs w:val="32"/>
        </w:rPr>
      </w:pPr>
      <w:r>
        <w:rPr>
          <w:b/>
          <w:sz w:val="32"/>
          <w:szCs w:val="32"/>
          <w:rtl w:val="0"/>
        </w:rPr>
        <w:t>You will Achieve</w:t>
      </w:r>
    </w:p>
    <w:p w14:paraId="00000025">
      <w:pPr>
        <w:spacing w:before="240" w:after="240"/>
        <w:ind w:left="720" w:firstLine="0"/>
        <w:jc w:val="both"/>
      </w:pPr>
      <w:r>
        <w:rPr>
          <w:rtl w:val="0"/>
        </w:rPr>
        <w:t>When you complete this Exercise you will learn the following:</w:t>
      </w:r>
    </w:p>
    <w:p w14:paraId="00000026">
      <w:pPr>
        <w:numPr>
          <w:ilvl w:val="0"/>
          <w:numId w:val="5"/>
        </w:numPr>
        <w:spacing w:before="240" w:after="0" w:afterAutospacing="0"/>
        <w:ind w:left="1440" w:hanging="360"/>
        <w:jc w:val="both"/>
        <w:rPr>
          <w:b/>
          <w:u w:val="none"/>
        </w:rPr>
      </w:pPr>
      <w:r>
        <w:rPr>
          <w:b/>
          <w:rtl w:val="0"/>
        </w:rPr>
        <w:t>Map Initialization:</w:t>
      </w:r>
      <w:r>
        <w:rPr>
          <w:rtl w:val="0"/>
        </w:rPr>
        <w:t>A Map named petPrices is initialized, where pet names are mapped to their respective prices. This is achieved using the curly braces {} notation.</w:t>
      </w:r>
    </w:p>
    <w:p w14:paraId="00000027">
      <w:pPr>
        <w:numPr>
          <w:ilvl w:val="0"/>
          <w:numId w:val="5"/>
        </w:numPr>
        <w:spacing w:before="0" w:beforeAutospacing="0" w:after="0" w:afterAutospacing="0"/>
        <w:ind w:left="1440" w:hanging="360"/>
        <w:jc w:val="both"/>
        <w:rPr>
          <w:b/>
          <w:u w:val="none"/>
        </w:rPr>
      </w:pPr>
      <w:r>
        <w:rPr>
          <w:b/>
          <w:rtl w:val="0"/>
        </w:rPr>
        <w:t>Calculating Total Cost</w:t>
      </w:r>
      <w:r>
        <w:rPr>
          <w:rtl w:val="0"/>
        </w:rPr>
        <w:t>:The reduce method is applied to the values of the petPrices map to calculate the total cost.reduce is a higher-order function that iterates over the elements of an iterable (in this case, the values of the map) and accumulates a single result. It takes a callback function as an argument, which specifies how the accumulation is done.</w:t>
      </w:r>
    </w:p>
    <w:p w14:paraId="00000028">
      <w:pPr>
        <w:numPr>
          <w:ilvl w:val="0"/>
          <w:numId w:val="5"/>
        </w:numPr>
        <w:spacing w:before="0" w:beforeAutospacing="0" w:after="0" w:afterAutospacing="0"/>
        <w:ind w:left="1440" w:hanging="360"/>
        <w:jc w:val="both"/>
        <w:rPr>
          <w:b/>
          <w:u w:val="none"/>
        </w:rPr>
      </w:pPr>
      <w:r>
        <w:rPr>
          <w:b/>
          <w:rtl w:val="0"/>
        </w:rPr>
        <w:t xml:space="preserve">The callback function passed to reduce takes two parameters: </w:t>
      </w:r>
      <w:r>
        <w:rPr>
          <w:rtl w:val="0"/>
        </w:rPr>
        <w:t>value (the accumulated result so far) and element (the current element being processed). It returns the sum of value and element, effectively summing up all the prices.</w:t>
      </w:r>
    </w:p>
    <w:p w14:paraId="00000029">
      <w:pPr>
        <w:numPr>
          <w:ilvl w:val="0"/>
          <w:numId w:val="5"/>
        </w:numPr>
        <w:spacing w:before="0" w:beforeAutospacing="0" w:after="0" w:afterAutospacing="0"/>
        <w:ind w:left="1440" w:hanging="360"/>
        <w:jc w:val="both"/>
        <w:rPr>
          <w:b/>
          <w:u w:val="none"/>
        </w:rPr>
      </w:pPr>
      <w:r>
        <w:rPr>
          <w:b/>
          <w:rtl w:val="0"/>
        </w:rPr>
        <w:t>Printing Results:</w:t>
      </w:r>
      <w:r>
        <w:rPr>
          <w:rtl w:val="0"/>
        </w:rPr>
        <w:t>The original map petPrices is printed using print("Pet Prices: $petPrices").</w:t>
      </w:r>
    </w:p>
    <w:p w14:paraId="0000002A">
      <w:pPr>
        <w:numPr>
          <w:ilvl w:val="0"/>
          <w:numId w:val="5"/>
        </w:numPr>
        <w:spacing w:before="0" w:beforeAutospacing="0" w:after="0" w:afterAutospacing="0"/>
        <w:ind w:left="1440" w:hanging="360"/>
        <w:jc w:val="both"/>
      </w:pPr>
      <w:r>
        <w:rPr>
          <w:rtl w:val="0"/>
        </w:rPr>
        <w:t>The total cost is printed using print("Total Cost: \$${totalCost.toStringAsFixed(2)}").</w:t>
      </w:r>
    </w:p>
    <w:p w14:paraId="0000002B">
      <w:pPr>
        <w:numPr>
          <w:ilvl w:val="0"/>
          <w:numId w:val="5"/>
        </w:numPr>
        <w:spacing w:before="0" w:beforeAutospacing="0" w:after="240"/>
        <w:ind w:left="1440" w:hanging="360"/>
        <w:jc w:val="both"/>
      </w:pPr>
      <w:r>
        <w:rPr>
          <w:rtl w:val="0"/>
        </w:rPr>
        <w:t>toStringAsFixed(2) is used to format the total cost with two decimal places.</w:t>
      </w:r>
    </w:p>
    <w:p w14:paraId="0000002C">
      <w:pPr>
        <w:spacing w:before="240" w:after="240"/>
        <w:jc w:val="both"/>
        <w:rPr>
          <w:b/>
        </w:rPr>
      </w:pPr>
    </w:p>
    <w:p w14:paraId="0000002D">
      <w:pPr>
        <w:numPr>
          <w:ilvl w:val="0"/>
          <w:numId w:val="5"/>
        </w:numPr>
        <w:spacing w:before="240" w:after="0" w:afterAutospacing="0"/>
        <w:ind w:left="1440" w:hanging="360"/>
        <w:jc w:val="both"/>
        <w:rPr>
          <w:b/>
          <w:u w:val="none"/>
        </w:rPr>
      </w:pPr>
      <w:r>
        <w:rPr>
          <w:b/>
          <w:rtl w:val="0"/>
        </w:rPr>
        <w:t>Functions and Methods included:</w:t>
      </w:r>
    </w:p>
    <w:p w14:paraId="0000002E">
      <w:pPr>
        <w:numPr>
          <w:ilvl w:val="0"/>
          <w:numId w:val="5"/>
        </w:numPr>
        <w:spacing w:before="0" w:beforeAutospacing="0" w:after="0" w:afterAutospacing="0"/>
        <w:ind w:left="1440" w:hanging="360"/>
        <w:jc w:val="both"/>
        <w:rPr>
          <w:b/>
          <w:u w:val="none"/>
        </w:rPr>
      </w:pPr>
      <w:r>
        <w:rPr>
          <w:b/>
          <w:rtl w:val="0"/>
        </w:rPr>
        <w:t xml:space="preserve">main(): </w:t>
      </w:r>
      <w:r>
        <w:rPr>
          <w:rtl w:val="0"/>
        </w:rPr>
        <w:t>Entry point of the Dart program.</w:t>
      </w:r>
    </w:p>
    <w:p w14:paraId="0000002F">
      <w:pPr>
        <w:numPr>
          <w:ilvl w:val="0"/>
          <w:numId w:val="5"/>
        </w:numPr>
        <w:spacing w:before="0" w:beforeAutospacing="0" w:after="0" w:afterAutospacing="0"/>
        <w:ind w:left="1440" w:hanging="360"/>
        <w:jc w:val="both"/>
        <w:rPr>
          <w:b/>
          <w:u w:val="none"/>
        </w:rPr>
      </w:pPr>
      <w:r>
        <w:rPr>
          <w:b/>
          <w:rtl w:val="0"/>
        </w:rPr>
        <w:t>Map:</w:t>
      </w:r>
      <w:r>
        <w:rPr>
          <w:rtl w:val="0"/>
        </w:rPr>
        <w:t xml:space="preserve"> Data structure used to store key-value pairs.</w:t>
      </w:r>
    </w:p>
    <w:p w14:paraId="00000030">
      <w:pPr>
        <w:numPr>
          <w:ilvl w:val="0"/>
          <w:numId w:val="5"/>
        </w:numPr>
        <w:spacing w:before="0" w:beforeAutospacing="0" w:after="0" w:afterAutospacing="0"/>
        <w:ind w:left="1440" w:hanging="360"/>
        <w:jc w:val="both"/>
        <w:rPr>
          <w:b/>
          <w:u w:val="none"/>
        </w:rPr>
      </w:pPr>
      <w:r>
        <w:rPr>
          <w:b/>
          <w:rtl w:val="0"/>
        </w:rPr>
        <w:t>values:</w:t>
      </w:r>
      <w:r>
        <w:rPr>
          <w:rtl w:val="0"/>
        </w:rPr>
        <w:t xml:space="preserve"> Property of a map that returns an iterable containing all the values.</w:t>
      </w:r>
    </w:p>
    <w:p w14:paraId="00000031">
      <w:pPr>
        <w:numPr>
          <w:ilvl w:val="0"/>
          <w:numId w:val="5"/>
        </w:numPr>
        <w:spacing w:before="0" w:beforeAutospacing="0" w:after="0" w:afterAutospacing="0"/>
        <w:ind w:left="1440" w:hanging="360"/>
        <w:jc w:val="both"/>
        <w:rPr>
          <w:b/>
          <w:u w:val="none"/>
        </w:rPr>
      </w:pPr>
      <w:r>
        <w:rPr>
          <w:b/>
          <w:rtl w:val="0"/>
        </w:rPr>
        <w:t xml:space="preserve">reduce(): </w:t>
      </w:r>
      <w:r>
        <w:rPr>
          <w:rtl w:val="0"/>
        </w:rPr>
        <w:t>Method applied to the iterable to accumulate a single result.</w:t>
      </w:r>
    </w:p>
    <w:p w14:paraId="00000032">
      <w:pPr>
        <w:numPr>
          <w:ilvl w:val="0"/>
          <w:numId w:val="5"/>
        </w:numPr>
        <w:spacing w:before="0" w:beforeAutospacing="0" w:after="0" w:afterAutospacing="0"/>
        <w:ind w:left="1440" w:hanging="360"/>
        <w:jc w:val="both"/>
        <w:rPr>
          <w:b/>
          <w:u w:val="none"/>
        </w:rPr>
      </w:pPr>
      <w:r>
        <w:rPr>
          <w:b/>
          <w:rtl w:val="0"/>
        </w:rPr>
        <w:t xml:space="preserve">toStringAsFixed(): </w:t>
      </w:r>
      <w:r>
        <w:rPr>
          <w:rtl w:val="0"/>
        </w:rPr>
        <w:t>Method used to format a double value with a fixed number of decimal places.</w:t>
      </w:r>
    </w:p>
    <w:p w14:paraId="00000033">
      <w:pPr>
        <w:numPr>
          <w:ilvl w:val="0"/>
          <w:numId w:val="5"/>
        </w:numPr>
        <w:spacing w:before="0" w:beforeAutospacing="0" w:after="240"/>
        <w:ind w:left="1440" w:hanging="360"/>
        <w:jc w:val="both"/>
        <w:rPr>
          <w:b/>
          <w:u w:val="none"/>
        </w:rPr>
      </w:pPr>
      <w:r>
        <w:rPr>
          <w:b/>
          <w:rtl w:val="0"/>
        </w:rPr>
        <w:t>print():</w:t>
      </w:r>
      <w:r>
        <w:rPr>
          <w:rtl w:val="0"/>
        </w:rPr>
        <w:t xml:space="preserve"> Method used to output data to the console.</w:t>
      </w:r>
    </w:p>
    <w:p w14:paraId="00000034">
      <w:pPr>
        <w:spacing w:before="240" w:after="240"/>
        <w:ind w:left="720" w:firstLine="0"/>
        <w:jc w:val="both"/>
      </w:pPr>
      <w:r>
        <w:rPr>
          <w:rtl w:val="0"/>
        </w:rPr>
        <w:t>By running this code, you'll see the pet prices and the total cost printed to the console. This exercise helps in understanding map initialization, higher-order functions like reduce, and formatting output in Dart.</w:t>
      </w:r>
    </w:p>
    <w:p w14:paraId="00000035">
      <w:pPr>
        <w:spacing w:before="240" w:after="240"/>
        <w:ind w:left="720" w:firstLine="0"/>
        <w:jc w:val="both"/>
        <w:rPr>
          <w:b/>
        </w:rPr>
      </w:pPr>
    </w:p>
    <w:p w14:paraId="00000036">
      <w:pPr>
        <w:spacing w:before="240" w:after="240"/>
        <w:ind w:left="720" w:firstLine="0"/>
        <w:jc w:val="both"/>
        <w:rPr>
          <w:b/>
        </w:rPr>
      </w:pPr>
    </w:p>
    <w:p w14:paraId="00000037">
      <w:pPr>
        <w:spacing w:before="240" w:after="240"/>
        <w:ind w:left="720" w:firstLine="0"/>
        <w:jc w:val="both"/>
        <w:rPr>
          <w:b/>
        </w:rPr>
      </w:pPr>
    </w:p>
    <w:p w14:paraId="00000038">
      <w:pPr>
        <w:spacing w:before="240" w:after="240"/>
        <w:ind w:left="720" w:firstLine="0"/>
        <w:jc w:val="both"/>
        <w:rPr>
          <w:b/>
        </w:rPr>
      </w:pPr>
    </w:p>
    <w:p w14:paraId="00000039">
      <w:pPr>
        <w:spacing w:before="240" w:after="240"/>
        <w:ind w:left="720" w:firstLine="0"/>
        <w:jc w:val="both"/>
        <w:rPr>
          <w:b/>
        </w:rPr>
      </w:pPr>
    </w:p>
    <w:p w14:paraId="0000003A">
      <w:pPr>
        <w:spacing w:before="240" w:after="240"/>
        <w:ind w:left="720" w:firstLine="0"/>
        <w:jc w:val="both"/>
        <w:rPr>
          <w:b/>
        </w:rPr>
      </w:pPr>
    </w:p>
    <w:p w14:paraId="0000003B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2" w:name="_cbygbs13z12u" w:colFirst="0" w:colLast="0"/>
      <w:bookmarkEnd w:id="2"/>
      <w:r>
        <w:rPr>
          <w:b/>
          <w:sz w:val="46"/>
          <w:szCs w:val="46"/>
          <w:rtl w:val="0"/>
        </w:rPr>
        <w:t>Screenshots</w:t>
      </w:r>
    </w:p>
    <w:p w14:paraId="0000003C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3" w:name="_lwq3lxhs2g0j" w:colFirst="0" w:colLast="0"/>
      <w:bookmarkEnd w:id="3"/>
      <w:r>
        <w:rPr>
          <w:b/>
          <w:sz w:val="34"/>
          <w:szCs w:val="34"/>
          <w:rtl w:val="0"/>
        </w:rPr>
        <w:t>Expected output (with MAP)</w:t>
      </w:r>
      <w:bookmarkStart w:id="7" w:name="_GoBack"/>
      <w:r>
        <w:drawing>
          <wp:inline distT="114300" distB="114300" distL="114300" distR="114300">
            <wp:extent cx="5444490" cy="1626870"/>
            <wp:effectExtent l="25400" t="25400" r="31750" b="3937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4490" cy="162687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bookmarkEnd w:id="7"/>
    </w:p>
    <w:p w14:paraId="0000003D"/>
    <w:p w14:paraId="0000003E"/>
    <w:p w14:paraId="0000003F"/>
    <w:p w14:paraId="00000040"/>
    <w:p w14:paraId="00000041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4" w:name="_lvdxmweo3pbn" w:colFirst="0" w:colLast="0"/>
      <w:bookmarkEnd w:id="4"/>
    </w:p>
    <w:p w14:paraId="00000042"/>
    <w:p w14:paraId="00000043"/>
    <w:p w14:paraId="00000044">
      <w:pPr>
        <w:spacing w:before="240" w:after="240"/>
      </w:pPr>
    </w:p>
    <w:p w14:paraId="00000045">
      <w:pPr>
        <w:spacing w:before="240" w:after="240"/>
      </w:pPr>
    </w:p>
    <w:p w14:paraId="00000046">
      <w:pPr>
        <w:spacing w:before="240" w:after="240"/>
      </w:pPr>
    </w:p>
    <w:p w14:paraId="00000047">
      <w:pPr>
        <w:spacing w:before="240" w:after="240"/>
      </w:pPr>
      <w:r>
        <w:rPr>
          <w:rtl w:val="0"/>
        </w:rPr>
        <w:t xml:space="preserve"> </w:t>
      </w:r>
    </w:p>
    <w:p w14:paraId="00000048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5" w:name="_k03ass23jtrl" w:colFirst="0" w:colLast="0"/>
      <w:bookmarkEnd w:id="5"/>
      <w:r>
        <w:rPr>
          <w:b/>
          <w:sz w:val="46"/>
          <w:szCs w:val="46"/>
          <w:rtl w:val="0"/>
        </w:rPr>
        <w:t>How to submit your Exercise</w:t>
      </w:r>
    </w:p>
    <w:p w14:paraId="00000049">
      <w:pPr>
        <w:spacing w:before="240" w:after="240"/>
      </w:pPr>
      <w:r>
        <w:rPr>
          <w:rtl w:val="0"/>
        </w:rPr>
        <w:t>Push your project back to the same git branch using command:</w:t>
      </w:r>
    </w:p>
    <w:p w14:paraId="0000004A">
      <w:pPr>
        <w:spacing w:before="240" w:after="240"/>
      </w:pPr>
      <w:r>
        <w:rPr>
          <w:rtl w:val="0"/>
        </w:rPr>
        <w:t>&lt;command name&gt;</w:t>
      </w:r>
    </w:p>
    <w:p w14:paraId="0000004B">
      <w:pPr>
        <w:spacing w:before="240" w:after="240"/>
      </w:pPr>
      <w:r>
        <w:rPr>
          <w:rtl w:val="0"/>
        </w:rPr>
        <w:t xml:space="preserve"> </w:t>
      </w:r>
    </w:p>
    <w:p w14:paraId="0000004C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6" w:name="_4mr94flr0u9" w:colFirst="0" w:colLast="0"/>
      <w:bookmarkEnd w:id="6"/>
      <w:r>
        <w:rPr>
          <w:b/>
          <w:sz w:val="46"/>
          <w:szCs w:val="46"/>
          <w:rtl w:val="0"/>
        </w:rPr>
        <w:t>Happy Coding!</w:t>
      </w:r>
    </w:p>
    <w:p w14:paraId="0000004D">
      <w:pPr>
        <w:spacing w:before="240" w:after="240"/>
      </w:pPr>
      <w:r>
        <w:rPr>
          <w:rtl w:val="0"/>
        </w:rPr>
        <w:t xml:space="preserve"> </w:t>
      </w:r>
    </w:p>
    <w:p w14:paraId="0000004E"/>
    <w:p w14:paraId="0000004F"/>
    <w:p w14:paraId="00000050"/>
    <w:p w14:paraId="00000051"/>
    <w:p w14:paraId="00000052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B2D39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15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2025-07-23T06:35:06Z</dcterms:created>
  <dc:creator>riyan</dc:creator>
  <cp:lastModifiedBy>riyan</cp:lastModifiedBy>
  <dcterms:modified xsi:type="dcterms:W3CDTF">2025-07-23T07:01:04Z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04ABC74EB6D2406883E3B2B2BC560310_12</vt:lpwstr>
  </property>
</Properties>
</file>