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40" w:after="240"/>
        <w:jc w:val="center"/>
      </w:pPr>
    </w:p>
    <w:p w14:paraId="00000002">
      <w:pPr>
        <w:spacing w:before="240" w:after="240"/>
        <w:jc w:val="center"/>
      </w:pPr>
      <w:r>
        <w:rPr>
          <w:rtl w:val="0"/>
        </w:rPr>
        <w:t xml:space="preserve"> Exception</w:t>
      </w:r>
    </w:p>
    <w:p w14:paraId="00000003">
      <w:pPr>
        <w:spacing w:before="240" w:after="240"/>
        <w:jc w:val="center"/>
      </w:pPr>
      <w:r>
        <w:rPr>
          <w:rtl w:val="0"/>
        </w:rPr>
        <w:t>Exercise #01</w:t>
      </w:r>
    </w:p>
    <w:p w14:paraId="00000004">
      <w:pPr>
        <w:spacing w:before="240" w:after="240"/>
        <w:jc w:val="center"/>
      </w:pPr>
      <w:r>
        <w:rPr>
          <w:rtl w:val="0"/>
        </w:rPr>
        <w:t>Flutter Developer Bootcamp</w:t>
      </w:r>
    </w:p>
    <w:p w14:paraId="00000005">
      <w:pPr>
        <w:spacing w:before="240" w:after="240"/>
      </w:pPr>
      <w:r>
        <w:rPr>
          <w:rtl w:val="0"/>
        </w:rPr>
        <w:t xml:space="preserve"> </w:t>
      </w:r>
    </w:p>
    <w:p w14:paraId="00000006">
      <w:pPr>
        <w:pStyle w:val="2"/>
        <w:keepNext w:val="0"/>
        <w:keepLines w:val="0"/>
        <w:spacing w:before="480"/>
        <w:rPr>
          <w:b/>
          <w:sz w:val="46"/>
          <w:szCs w:val="46"/>
        </w:rPr>
      </w:pPr>
      <w:bookmarkStart w:id="0" w:name="_wem4abnsbwgz" w:colFirst="0" w:colLast="0"/>
      <w:bookmarkEnd w:id="0"/>
      <w:r>
        <w:rPr>
          <w:b/>
          <w:sz w:val="46"/>
          <w:szCs w:val="46"/>
          <w:rtl w:val="0"/>
        </w:rPr>
        <w:t>Purpose</w:t>
      </w:r>
    </w:p>
    <w:p w14:paraId="00000007">
      <w:pPr>
        <w:spacing w:before="240" w:after="240"/>
      </w:pPr>
      <w:r>
        <w:rPr>
          <w:rtl w:val="0"/>
        </w:rPr>
        <w:t>The purpose of this exercise is likely to demonstrate how exception handling works in Dart, including how to define custom exceptions and handle different types of exceptions gracefully. It also illustrates the importance of error handling to maintain program robustness and stability.</w:t>
      </w:r>
    </w:p>
    <w:p w14:paraId="00000008">
      <w:pPr>
        <w:spacing w:before="240" w:after="240"/>
      </w:pPr>
      <w:r>
        <w:rPr>
          <w:rtl w:val="0"/>
        </w:rPr>
        <w:t xml:space="preserve"> </w:t>
      </w:r>
    </w:p>
    <w:p w14:paraId="00000009">
      <w:pPr>
        <w:pStyle w:val="2"/>
        <w:keepNext w:val="0"/>
        <w:keepLines w:val="0"/>
        <w:spacing w:before="480"/>
        <w:rPr>
          <w:b/>
          <w:sz w:val="46"/>
          <w:szCs w:val="46"/>
        </w:rPr>
      </w:pPr>
      <w:bookmarkStart w:id="1" w:name="_wuxrc6z6zlf6" w:colFirst="0" w:colLast="0"/>
      <w:bookmarkEnd w:id="1"/>
      <w:r>
        <w:rPr>
          <w:b/>
          <w:sz w:val="46"/>
          <w:szCs w:val="46"/>
          <w:rtl w:val="0"/>
        </w:rPr>
        <w:t>Problem</w:t>
      </w:r>
    </w:p>
    <w:p w14:paraId="0000000A">
      <w:pPr>
        <w:spacing w:line="276" w:lineRule="auto"/>
        <w:rPr>
          <w:sz w:val="36"/>
          <w:szCs w:val="36"/>
        </w:rPr>
      </w:pPr>
    </w:p>
    <w:p w14:paraId="0000000B">
      <w:pPr>
        <w:numPr>
          <w:ilvl w:val="0"/>
          <w:numId w:val="1"/>
        </w:numPr>
        <w:spacing w:line="276" w:lineRule="auto"/>
        <w:ind w:left="-450" w:firstLine="0"/>
      </w:pPr>
      <w:r>
        <w:rPr>
          <w:rtl w:val="0"/>
        </w:rPr>
        <w:t>Declare a variable, with name x inside a single inverted comma(string).</w:t>
      </w:r>
    </w:p>
    <w:p w14:paraId="0000000C">
      <w:pPr>
        <w:numPr>
          <w:ilvl w:val="0"/>
          <w:numId w:val="1"/>
        </w:numPr>
        <w:spacing w:line="276" w:lineRule="auto"/>
        <w:ind w:left="-450" w:firstLine="0"/>
      </w:pPr>
      <w:r>
        <w:rPr>
          <w:rtl w:val="0"/>
        </w:rPr>
        <w:t>Declare an Integer with name y and give any value.</w:t>
      </w:r>
    </w:p>
    <w:p w14:paraId="0000000D">
      <w:pPr>
        <w:numPr>
          <w:ilvl w:val="0"/>
          <w:numId w:val="1"/>
        </w:numPr>
        <w:spacing w:line="276" w:lineRule="auto"/>
        <w:ind w:left="-450" w:firstLine="0"/>
      </w:pPr>
      <w:r>
        <w:rPr>
          <w:rtl w:val="0"/>
        </w:rPr>
        <w:t>Divide x with y and get the result with the following values</w:t>
      </w:r>
    </w:p>
    <w:p w14:paraId="0000000E">
      <w:pPr>
        <w:spacing w:line="276" w:lineRule="auto"/>
        <w:rPr>
          <w:sz w:val="28"/>
          <w:szCs w:val="28"/>
        </w:rPr>
      </w:pPr>
    </w:p>
    <w:p w14:paraId="0000000F">
      <w:pPr>
        <w:spacing w:line="276" w:lineRule="auto"/>
        <w:rPr>
          <w:sz w:val="28"/>
          <w:szCs w:val="28"/>
        </w:rPr>
      </w:pPr>
    </w:p>
    <w:tbl>
      <w:tblPr>
        <w:tblStyle w:val="13"/>
        <w:tblW w:w="3765" w:type="dxa"/>
        <w:tblInd w:w="23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45"/>
        <w:gridCol w:w="1620"/>
      </w:tblGrid>
      <w:tr w14:paraId="1D4D95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shd w:val="clear" w:color="auto" w:fill="auto"/>
            <w:tcMar>
              <w:top w:w="100" w:type="dxa"/>
              <w:left w:w="100" w:type="dxa"/>
              <w:bottom w:w="100" w:type="dxa"/>
              <w:right w:w="100" w:type="dxa"/>
            </w:tcMar>
            <w:vAlign w:val="top"/>
          </w:tcPr>
          <w:p w14:paraId="00000010">
            <w:pPr>
              <w:widowControl w:val="0"/>
              <w:spacing w:line="240" w:lineRule="auto"/>
              <w:jc w:val="center"/>
              <w:rPr>
                <w:sz w:val="36"/>
                <w:szCs w:val="36"/>
              </w:rPr>
            </w:pPr>
            <w:r>
              <w:rPr>
                <w:sz w:val="36"/>
                <w:szCs w:val="36"/>
                <w:rtl w:val="0"/>
              </w:rPr>
              <w:t>x</w:t>
            </w:r>
          </w:p>
        </w:tc>
        <w:tc>
          <w:tcPr>
            <w:shd w:val="clear" w:color="auto" w:fill="auto"/>
            <w:tcMar>
              <w:top w:w="100" w:type="dxa"/>
              <w:left w:w="100" w:type="dxa"/>
              <w:bottom w:w="100" w:type="dxa"/>
              <w:right w:w="100" w:type="dxa"/>
            </w:tcMar>
            <w:vAlign w:val="top"/>
          </w:tcPr>
          <w:p w14:paraId="00000011">
            <w:pPr>
              <w:widowControl w:val="0"/>
              <w:spacing w:line="240" w:lineRule="auto"/>
              <w:jc w:val="center"/>
              <w:rPr>
                <w:b/>
                <w:sz w:val="36"/>
                <w:szCs w:val="36"/>
              </w:rPr>
            </w:pPr>
            <w:r>
              <w:rPr>
                <w:b/>
                <w:sz w:val="36"/>
                <w:szCs w:val="36"/>
                <w:rtl w:val="0"/>
              </w:rPr>
              <w:t>y</w:t>
            </w:r>
          </w:p>
        </w:tc>
      </w:tr>
      <w:tr w14:paraId="26A984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12">
            <w:pPr>
              <w:widowControl w:val="0"/>
              <w:spacing w:line="240" w:lineRule="auto"/>
              <w:rPr>
                <w:sz w:val="28"/>
                <w:szCs w:val="28"/>
              </w:rPr>
            </w:pPr>
            <w:r>
              <w:rPr>
                <w:sz w:val="28"/>
                <w:szCs w:val="28"/>
                <w:rtl w:val="0"/>
              </w:rPr>
              <w:t>‘123’</w:t>
            </w:r>
          </w:p>
        </w:tc>
        <w:tc>
          <w:tcPr>
            <w:shd w:val="clear" w:color="auto" w:fill="auto"/>
            <w:tcMar>
              <w:top w:w="100" w:type="dxa"/>
              <w:left w:w="100" w:type="dxa"/>
              <w:bottom w:w="100" w:type="dxa"/>
              <w:right w:w="100" w:type="dxa"/>
            </w:tcMar>
            <w:vAlign w:val="top"/>
          </w:tcPr>
          <w:p w14:paraId="00000013">
            <w:pPr>
              <w:widowControl w:val="0"/>
              <w:spacing w:line="240" w:lineRule="auto"/>
              <w:rPr>
                <w:sz w:val="28"/>
                <w:szCs w:val="28"/>
              </w:rPr>
            </w:pPr>
            <w:r>
              <w:rPr>
                <w:sz w:val="28"/>
                <w:szCs w:val="28"/>
                <w:rtl w:val="0"/>
              </w:rPr>
              <w:t>5</w:t>
            </w:r>
          </w:p>
        </w:tc>
      </w:tr>
      <w:tr w14:paraId="66F9F7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14">
            <w:pPr>
              <w:widowControl w:val="0"/>
              <w:spacing w:line="240" w:lineRule="auto"/>
              <w:rPr>
                <w:sz w:val="28"/>
                <w:szCs w:val="28"/>
              </w:rPr>
            </w:pPr>
            <w:r>
              <w:rPr>
                <w:sz w:val="28"/>
                <w:szCs w:val="28"/>
                <w:rtl w:val="0"/>
              </w:rPr>
              <w:t>‘al’</w:t>
            </w:r>
          </w:p>
        </w:tc>
        <w:tc>
          <w:tcPr>
            <w:shd w:val="clear" w:color="auto" w:fill="auto"/>
            <w:tcMar>
              <w:top w:w="100" w:type="dxa"/>
              <w:left w:w="100" w:type="dxa"/>
              <w:bottom w:w="100" w:type="dxa"/>
              <w:right w:w="100" w:type="dxa"/>
            </w:tcMar>
            <w:vAlign w:val="top"/>
          </w:tcPr>
          <w:p w14:paraId="00000015">
            <w:pPr>
              <w:widowControl w:val="0"/>
              <w:spacing w:line="240" w:lineRule="auto"/>
              <w:rPr>
                <w:sz w:val="28"/>
                <w:szCs w:val="28"/>
              </w:rPr>
            </w:pPr>
            <w:r>
              <w:rPr>
                <w:sz w:val="28"/>
                <w:szCs w:val="28"/>
                <w:rtl w:val="0"/>
              </w:rPr>
              <w:t>6</w:t>
            </w:r>
          </w:p>
        </w:tc>
      </w:tr>
      <w:tr w14:paraId="2B53E4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16">
            <w:pPr>
              <w:widowControl w:val="0"/>
              <w:spacing w:line="240" w:lineRule="auto"/>
              <w:rPr>
                <w:sz w:val="28"/>
                <w:szCs w:val="28"/>
              </w:rPr>
            </w:pPr>
            <w:r>
              <w:rPr>
                <w:sz w:val="28"/>
                <w:szCs w:val="28"/>
                <w:rtl w:val="0"/>
              </w:rPr>
              <w:t>5</w:t>
            </w:r>
          </w:p>
        </w:tc>
        <w:tc>
          <w:tcPr>
            <w:shd w:val="clear" w:color="auto" w:fill="auto"/>
            <w:tcMar>
              <w:top w:w="100" w:type="dxa"/>
              <w:left w:w="100" w:type="dxa"/>
              <w:bottom w:w="100" w:type="dxa"/>
              <w:right w:w="100" w:type="dxa"/>
            </w:tcMar>
            <w:vAlign w:val="top"/>
          </w:tcPr>
          <w:p w14:paraId="00000017">
            <w:pPr>
              <w:widowControl w:val="0"/>
              <w:spacing w:line="240" w:lineRule="auto"/>
              <w:rPr>
                <w:sz w:val="28"/>
                <w:szCs w:val="28"/>
              </w:rPr>
            </w:pPr>
            <w:r>
              <w:rPr>
                <w:sz w:val="28"/>
                <w:szCs w:val="28"/>
                <w:rtl w:val="0"/>
              </w:rPr>
              <w:t>0</w:t>
            </w:r>
          </w:p>
        </w:tc>
      </w:tr>
      <w:tr w14:paraId="544DFC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18">
            <w:pPr>
              <w:widowControl w:val="0"/>
              <w:spacing w:line="240" w:lineRule="auto"/>
              <w:rPr>
                <w:sz w:val="28"/>
                <w:szCs w:val="28"/>
              </w:rPr>
            </w:pPr>
            <w:r>
              <w:rPr>
                <w:sz w:val="28"/>
                <w:szCs w:val="28"/>
                <w:rtl w:val="0"/>
              </w:rPr>
              <w:t>6</w:t>
            </w:r>
          </w:p>
        </w:tc>
        <w:tc>
          <w:tcPr>
            <w:shd w:val="clear" w:color="auto" w:fill="auto"/>
            <w:tcMar>
              <w:top w:w="100" w:type="dxa"/>
              <w:left w:w="100" w:type="dxa"/>
              <w:bottom w:w="100" w:type="dxa"/>
              <w:right w:w="100" w:type="dxa"/>
            </w:tcMar>
            <w:vAlign w:val="top"/>
          </w:tcPr>
          <w:p w14:paraId="00000019">
            <w:pPr>
              <w:widowControl w:val="0"/>
              <w:spacing w:line="240" w:lineRule="auto"/>
              <w:rPr>
                <w:sz w:val="28"/>
                <w:szCs w:val="28"/>
              </w:rPr>
            </w:pPr>
            <w:r>
              <w:rPr>
                <w:sz w:val="28"/>
                <w:szCs w:val="28"/>
                <w:rtl w:val="0"/>
              </w:rPr>
              <w:t>3</w:t>
            </w:r>
          </w:p>
        </w:tc>
      </w:tr>
    </w:tbl>
    <w:p w14:paraId="0000001A">
      <w:pPr>
        <w:spacing w:line="276" w:lineRule="auto"/>
      </w:pPr>
    </w:p>
    <w:p w14:paraId="0000001B">
      <w:pPr>
        <w:numPr>
          <w:ilvl w:val="0"/>
          <w:numId w:val="2"/>
        </w:numPr>
        <w:spacing w:line="276" w:lineRule="auto"/>
        <w:ind w:left="-450" w:firstLine="0"/>
      </w:pPr>
      <w:r>
        <w:rPr>
          <w:rtl w:val="0"/>
        </w:rPr>
        <w:t>Get all results and if the results are odd, is less than 5, create a custom exception and print the result is less than 5</w:t>
      </w:r>
    </w:p>
    <w:p w14:paraId="0000001C">
      <w:pPr>
        <w:spacing w:line="276" w:lineRule="auto"/>
        <w:rPr>
          <w:sz w:val="28"/>
          <w:szCs w:val="28"/>
        </w:rPr>
      </w:pPr>
    </w:p>
    <w:p w14:paraId="0000001D">
      <w:pPr>
        <w:spacing w:line="276" w:lineRule="auto"/>
        <w:rPr>
          <w:sz w:val="28"/>
          <w:szCs w:val="28"/>
        </w:rPr>
      </w:pPr>
    </w:p>
    <w:p w14:paraId="0000001E">
      <w:pPr>
        <w:spacing w:line="276" w:lineRule="auto"/>
      </w:pPr>
      <w:r>
        <w:rPr>
          <w:rtl w:val="0"/>
        </w:rPr>
        <w:t>The instructor will change values, the only objective is that the code must not break, so for that the program must be in a way to handle all kinds of exceptions.</w:t>
      </w:r>
    </w:p>
    <w:p w14:paraId="0000001F">
      <w:pPr>
        <w:spacing w:before="240" w:after="240"/>
      </w:pPr>
      <w:r>
        <w:rPr>
          <w:rtl w:val="0"/>
        </w:rPr>
        <w:t xml:space="preserve"> </w:t>
      </w:r>
    </w:p>
    <w:p w14:paraId="00000020">
      <w:pPr>
        <w:pStyle w:val="2"/>
        <w:keepNext w:val="0"/>
        <w:keepLines w:val="0"/>
        <w:spacing w:before="480"/>
        <w:rPr>
          <w:b/>
          <w:sz w:val="46"/>
          <w:szCs w:val="46"/>
        </w:rPr>
      </w:pPr>
      <w:bookmarkStart w:id="2" w:name="_le8rybvdr1n4" w:colFirst="0" w:colLast="0"/>
      <w:bookmarkEnd w:id="2"/>
      <w:r>
        <w:rPr>
          <w:b/>
          <w:sz w:val="46"/>
          <w:szCs w:val="46"/>
          <w:rtl w:val="0"/>
        </w:rPr>
        <w:t>How to Solve</w:t>
      </w:r>
    </w:p>
    <w:p w14:paraId="00000021">
      <w:pPr>
        <w:spacing w:before="240" w:after="240"/>
        <w:ind w:left="360"/>
      </w:pPr>
      <w:r>
        <w:rPr>
          <w:rtl w:val="0"/>
        </w:rPr>
        <w:t>1.</w:t>
      </w:r>
      <w:r>
        <w:rPr>
          <w:sz w:val="14"/>
          <w:szCs w:val="14"/>
          <w:rtl w:val="0"/>
        </w:rPr>
        <w:t xml:space="preserve">  </w:t>
      </w:r>
      <w:r>
        <w:rPr>
          <w:sz w:val="14"/>
          <w:szCs w:val="14"/>
          <w:rtl w:val="0"/>
        </w:rPr>
        <w:tab/>
      </w:r>
      <w:r>
        <w:rPr>
          <w:rtl w:val="0"/>
        </w:rPr>
        <w:t>Checkout the workshop from Git Repo:</w:t>
      </w:r>
    </w:p>
    <w:p w14:paraId="00000022">
      <w:pPr>
        <w:spacing w:before="240" w:after="240"/>
      </w:pPr>
      <w:r>
        <w:rPr>
          <w:rtl w:val="0"/>
        </w:rPr>
        <w:t>git clone -b &lt;user-branch&gt; &lt;repo-URL&gt;</w:t>
      </w:r>
    </w:p>
    <w:p w14:paraId="00000023">
      <w:pPr>
        <w:spacing w:before="240" w:after="240"/>
        <w:ind w:left="360"/>
      </w:pPr>
      <w:r>
        <w:rPr>
          <w:rtl w:val="0"/>
        </w:rPr>
        <w:t>2.</w:t>
      </w:r>
      <w:r>
        <w:rPr>
          <w:sz w:val="14"/>
          <w:szCs w:val="14"/>
          <w:rtl w:val="0"/>
        </w:rPr>
        <w:t xml:space="preserve">  </w:t>
      </w:r>
      <w:r>
        <w:rPr>
          <w:sz w:val="14"/>
          <w:szCs w:val="14"/>
          <w:rtl w:val="0"/>
        </w:rPr>
        <w:tab/>
      </w:r>
      <w:r>
        <w:rPr>
          <w:rtl w:val="0"/>
        </w:rPr>
        <w:t>Open the root folder inside VS Code</w:t>
      </w:r>
    </w:p>
    <w:p w14:paraId="00000024">
      <w:pPr>
        <w:spacing w:before="240" w:after="240"/>
        <w:ind w:left="360"/>
      </w:pPr>
      <w:r>
        <w:rPr>
          <w:rtl w:val="0"/>
        </w:rPr>
        <w:t>3.</w:t>
      </w:r>
      <w:r>
        <w:rPr>
          <w:sz w:val="14"/>
          <w:szCs w:val="14"/>
          <w:rtl w:val="0"/>
        </w:rPr>
        <w:t xml:space="preserve">  </w:t>
      </w:r>
      <w:r>
        <w:rPr>
          <w:sz w:val="14"/>
          <w:szCs w:val="14"/>
          <w:rtl w:val="0"/>
        </w:rPr>
        <w:tab/>
      </w:r>
      <w:r>
        <w:rPr>
          <w:rtl w:val="0"/>
        </w:rPr>
        <w:t>Open the root folder in terminal</w:t>
      </w:r>
    </w:p>
    <w:p w14:paraId="00000025">
      <w:pPr>
        <w:spacing w:before="240" w:after="240"/>
        <w:ind w:left="360"/>
        <w:rPr>
          <w:color w:val="4A86E8"/>
        </w:rPr>
      </w:pPr>
      <w:r>
        <w:rPr>
          <w:rtl w:val="0"/>
        </w:rPr>
        <w:t>4.</w:t>
      </w:r>
      <w:r>
        <w:rPr>
          <w:sz w:val="14"/>
          <w:szCs w:val="14"/>
          <w:rtl w:val="0"/>
        </w:rPr>
        <w:t xml:space="preserve">  </w:t>
      </w:r>
      <w:r>
        <w:rPr>
          <w:sz w:val="14"/>
          <w:szCs w:val="14"/>
          <w:rtl w:val="0"/>
        </w:rPr>
        <w:tab/>
      </w:r>
      <w:r>
        <w:rPr>
          <w:rtl w:val="0"/>
        </w:rPr>
        <w:t xml:space="preserve">Run the command </w:t>
      </w:r>
      <w:r>
        <w:rPr>
          <w:color w:val="4A86E8"/>
          <w:rtl w:val="0"/>
        </w:rPr>
        <w:t>dart run filename.dart</w:t>
      </w:r>
    </w:p>
    <w:p w14:paraId="00000026">
      <w:pPr>
        <w:spacing w:before="240" w:after="240"/>
        <w:ind w:left="360"/>
      </w:pPr>
      <w:r>
        <w:rPr>
          <w:rtl w:val="0"/>
        </w:rPr>
        <w:t>5.</w:t>
      </w:r>
      <w:r>
        <w:rPr>
          <w:sz w:val="14"/>
          <w:szCs w:val="14"/>
          <w:rtl w:val="0"/>
        </w:rPr>
        <w:t xml:space="preserve">  </w:t>
      </w:r>
      <w:r>
        <w:rPr>
          <w:sz w:val="14"/>
          <w:szCs w:val="14"/>
          <w:rtl w:val="0"/>
        </w:rPr>
        <w:tab/>
      </w:r>
      <w:r>
        <w:rPr>
          <w:rtl w:val="0"/>
        </w:rPr>
        <w:t>The code imports the dart:io library for input/output.</w:t>
      </w:r>
    </w:p>
    <w:p w14:paraId="00000027">
      <w:pPr>
        <w:spacing w:before="240" w:after="240"/>
        <w:ind w:left="360"/>
      </w:pPr>
      <w:r>
        <w:rPr>
          <w:rtl w:val="0"/>
        </w:rPr>
        <w:t>6. It defines a class Exceptionhandling that implements the Exception interface.</w:t>
      </w:r>
    </w:p>
    <w:p w14:paraId="00000028">
      <w:pPr>
        <w:spacing w:before="240" w:after="240"/>
        <w:ind w:left="360"/>
      </w:pPr>
      <w:r>
        <w:rPr>
          <w:rtl w:val="0"/>
        </w:rPr>
        <w:t>7. Inside Exceptionhandling, a message variable data is initialised.</w:t>
      </w:r>
    </w:p>
    <w:p w14:paraId="00000029">
      <w:pPr>
        <w:spacing w:before="240" w:after="240"/>
        <w:ind w:left="360"/>
      </w:pPr>
      <w:r>
        <w:rPr>
          <w:rtl w:val="0"/>
        </w:rPr>
        <w:t>8. The main function begins, taking a list of string args.</w:t>
      </w:r>
    </w:p>
    <w:p w14:paraId="0000002A">
      <w:pPr>
        <w:spacing w:before="240" w:after="240"/>
        <w:ind w:left="360"/>
      </w:pPr>
      <w:r>
        <w:rPr>
          <w:rtl w:val="0"/>
        </w:rPr>
        <w:t>9. Inside the main function, there's a try block:</w:t>
      </w:r>
    </w:p>
    <w:p w14:paraId="0000002B">
      <w:pPr>
        <w:numPr>
          <w:ilvl w:val="0"/>
          <w:numId w:val="3"/>
        </w:numPr>
        <w:spacing w:before="240" w:after="0" w:afterAutospacing="0"/>
        <w:ind w:left="720" w:hanging="360"/>
        <w:rPr>
          <w:u w:val="none"/>
        </w:rPr>
      </w:pPr>
      <w:r>
        <w:rPr>
          <w:rtl w:val="0"/>
        </w:rPr>
        <w:t>It attempts to parse a string 'gi' into an integer, which would throw a FormatException.</w:t>
      </w:r>
    </w:p>
    <w:p w14:paraId="0000002C">
      <w:pPr>
        <w:numPr>
          <w:ilvl w:val="0"/>
          <w:numId w:val="3"/>
        </w:numPr>
        <w:spacing w:before="0" w:beforeAutospacing="0" w:after="0" w:afterAutospacing="0"/>
        <w:ind w:left="720" w:hanging="360"/>
        <w:rPr>
          <w:u w:val="none"/>
        </w:rPr>
      </w:pPr>
      <w:r>
        <w:rPr>
          <w:rtl w:val="0"/>
        </w:rPr>
        <w:t xml:space="preserve">It performs an </w:t>
      </w:r>
      <w:bookmarkStart w:id="8" w:name="_GoBack"/>
      <w:r>
        <w:rPr>
          <w:rtl w:val="0"/>
        </w:rPr>
        <w:t xml:space="preserve">integer </w:t>
      </w:r>
      <w:bookmarkEnd w:id="8"/>
      <w:r>
        <w:rPr>
          <w:rtl w:val="0"/>
        </w:rPr>
        <w:t>division, potentially throwing a IntegerDivisionByZeroException.</w:t>
      </w:r>
    </w:p>
    <w:p w14:paraId="0000002D">
      <w:pPr>
        <w:numPr>
          <w:ilvl w:val="0"/>
          <w:numId w:val="3"/>
        </w:numPr>
        <w:spacing w:before="0" w:beforeAutospacing="0" w:after="240"/>
        <w:ind w:left="720" w:hanging="360"/>
        <w:rPr>
          <w:u w:val="none"/>
        </w:rPr>
      </w:pPr>
      <w:r>
        <w:rPr>
          <w:rtl w:val="0"/>
        </w:rPr>
        <w:t>If the result of the division is less than 5, it throws a custom exception.</w:t>
      </w:r>
    </w:p>
    <w:p w14:paraId="0000002E">
      <w:pPr>
        <w:spacing w:before="240" w:after="240"/>
        <w:ind w:left="360"/>
      </w:pPr>
      <w:r>
        <w:rPr>
          <w:rtl w:val="0"/>
        </w:rPr>
        <w:t>10.Following the try block, there are several catch blocks:</w:t>
      </w:r>
    </w:p>
    <w:p w14:paraId="0000002F">
      <w:pPr>
        <w:numPr>
          <w:ilvl w:val="0"/>
          <w:numId w:val="4"/>
        </w:numPr>
        <w:spacing w:before="240" w:after="0" w:afterAutospacing="0"/>
        <w:ind w:left="720" w:hanging="360"/>
        <w:rPr>
          <w:u w:val="none"/>
        </w:rPr>
      </w:pPr>
      <w:r>
        <w:rPr>
          <w:rtl w:val="0"/>
        </w:rPr>
        <w:t>One for FormatException prints "format is incorrect".</w:t>
      </w:r>
    </w:p>
    <w:p w14:paraId="00000030">
      <w:pPr>
        <w:numPr>
          <w:ilvl w:val="0"/>
          <w:numId w:val="4"/>
        </w:numPr>
        <w:spacing w:before="0" w:beforeAutospacing="0" w:after="0" w:afterAutospacing="0"/>
        <w:ind w:left="720" w:hanging="360"/>
        <w:rPr>
          <w:u w:val="none"/>
        </w:rPr>
      </w:pPr>
      <w:r>
        <w:rPr>
          <w:rtl w:val="0"/>
        </w:rPr>
        <w:t>One for Exceptionhandling prints a predefined message.</w:t>
      </w:r>
    </w:p>
    <w:p w14:paraId="00000031">
      <w:pPr>
        <w:numPr>
          <w:ilvl w:val="0"/>
          <w:numId w:val="4"/>
        </w:numPr>
        <w:spacing w:before="0" w:beforeAutospacing="0" w:after="0" w:afterAutospacing="0"/>
        <w:ind w:left="720" w:hanging="360"/>
        <w:rPr>
          <w:u w:val="none"/>
        </w:rPr>
      </w:pPr>
      <w:r>
        <w:rPr>
          <w:rtl w:val="0"/>
        </w:rPr>
        <w:t>One for IntegerDivisionByZeroException prints "integer division zero number".</w:t>
      </w:r>
    </w:p>
    <w:p w14:paraId="00000032">
      <w:pPr>
        <w:numPr>
          <w:ilvl w:val="0"/>
          <w:numId w:val="4"/>
        </w:numPr>
        <w:spacing w:before="0" w:beforeAutospacing="0" w:after="240"/>
        <w:ind w:left="720" w:hanging="360"/>
        <w:rPr>
          <w:u w:val="none"/>
        </w:rPr>
      </w:pPr>
      <w:r>
        <w:rPr>
          <w:rtl w:val="0"/>
        </w:rPr>
        <w:t>The final catch block catches any other exceptions and prints their messages.</w:t>
      </w:r>
    </w:p>
    <w:p w14:paraId="00000033">
      <w:pPr>
        <w:spacing w:before="240" w:after="240"/>
        <w:ind w:left="360"/>
      </w:pPr>
      <w:r>
        <w:rPr>
          <w:rtl w:val="0"/>
        </w:rPr>
        <w:t>11. If no exceptions occur, the program continues execution after the catch blocks.</w:t>
      </w:r>
    </w:p>
    <w:p w14:paraId="00000034">
      <w:pPr>
        <w:spacing w:before="240" w:after="240"/>
        <w:ind w:left="360"/>
      </w:pPr>
      <w:r>
        <w:rPr>
          <w:rtl w:val="0"/>
        </w:rPr>
        <w:t>complain.</w:t>
      </w:r>
    </w:p>
    <w:p w14:paraId="00000035">
      <w:pPr>
        <w:spacing w:before="240" w:after="240"/>
      </w:pPr>
      <w:r>
        <w:rPr>
          <w:rtl w:val="0"/>
        </w:rPr>
        <w:t xml:space="preserve"> </w:t>
      </w:r>
    </w:p>
    <w:p w14:paraId="00000036">
      <w:pPr>
        <w:spacing w:before="240" w:after="240"/>
      </w:pPr>
    </w:p>
    <w:p w14:paraId="00000037">
      <w:pPr>
        <w:pStyle w:val="2"/>
        <w:spacing w:before="240" w:after="240"/>
        <w:rPr>
          <w:b/>
          <w:sz w:val="46"/>
          <w:szCs w:val="46"/>
        </w:rPr>
      </w:pPr>
      <w:bookmarkStart w:id="3" w:name="_uj2ax8eneipr" w:colFirst="0" w:colLast="0"/>
      <w:bookmarkEnd w:id="3"/>
      <w:r>
        <w:rPr>
          <w:b/>
          <w:sz w:val="46"/>
          <w:szCs w:val="46"/>
          <w:rtl w:val="0"/>
        </w:rPr>
        <w:t>You Will Achieve</w:t>
      </w:r>
    </w:p>
    <w:p w14:paraId="00000038"/>
    <w:p w14:paraId="00000039">
      <w:r>
        <w:rPr>
          <w:rtl w:val="0"/>
        </w:rPr>
        <w:t>This Dart code demonstrates exception handling in a simple scenario. Here's what it achieves:</w:t>
      </w:r>
    </w:p>
    <w:p w14:paraId="0000003A"/>
    <w:p w14:paraId="0000003B">
      <w:pPr>
        <w:numPr>
          <w:ilvl w:val="0"/>
          <w:numId w:val="5"/>
        </w:numPr>
        <w:ind w:left="720" w:hanging="360"/>
        <w:rPr>
          <w:u w:val="none"/>
        </w:rPr>
      </w:pPr>
      <w:r>
        <w:rPr>
          <w:rtl w:val="0"/>
        </w:rPr>
        <w:t>Custom Exception Class: The Exception Handling class is created, which implements the Exception interface. It serves as a custom exception class.</w:t>
      </w:r>
    </w:p>
    <w:p w14:paraId="0000003C">
      <w:pPr>
        <w:ind w:left="720" w:firstLine="0"/>
      </w:pPr>
    </w:p>
    <w:p w14:paraId="0000003D">
      <w:pPr>
        <w:numPr>
          <w:ilvl w:val="0"/>
          <w:numId w:val="5"/>
        </w:numPr>
        <w:ind w:left="720" w:hanging="360"/>
        <w:rPr>
          <w:u w:val="none"/>
        </w:rPr>
      </w:pPr>
      <w:r>
        <w:rPr>
          <w:rtl w:val="0"/>
        </w:rPr>
        <w:t>Exception Handling: The main function utilises try, catch, and on blocks to handle different types of exceptions:</w:t>
      </w:r>
    </w:p>
    <w:p w14:paraId="0000003E"/>
    <w:p w14:paraId="0000003F">
      <w:pPr>
        <w:numPr>
          <w:ilvl w:val="0"/>
          <w:numId w:val="6"/>
        </w:numPr>
        <w:ind w:left="1440" w:hanging="360"/>
        <w:rPr>
          <w:u w:val="none"/>
        </w:rPr>
      </w:pPr>
      <w:r>
        <w:rPr>
          <w:rtl w:val="0"/>
        </w:rPr>
        <w:t>try: This block wraps the code that might throw exceptions.</w:t>
      </w:r>
    </w:p>
    <w:p w14:paraId="00000040">
      <w:pPr>
        <w:numPr>
          <w:ilvl w:val="0"/>
          <w:numId w:val="6"/>
        </w:numPr>
        <w:ind w:left="1440" w:hanging="360"/>
        <w:rPr>
          <w:u w:val="none"/>
        </w:rPr>
      </w:pPr>
      <w:r>
        <w:rPr>
          <w:rtl w:val="0"/>
        </w:rPr>
        <w:t>catch: This block catches exceptions of specific types.</w:t>
      </w:r>
    </w:p>
    <w:p w14:paraId="00000041">
      <w:pPr>
        <w:numPr>
          <w:ilvl w:val="0"/>
          <w:numId w:val="6"/>
        </w:numPr>
        <w:ind w:left="1440" w:hanging="360"/>
        <w:rPr>
          <w:u w:val="none"/>
        </w:rPr>
      </w:pPr>
      <w:r>
        <w:rPr>
          <w:rtl w:val="0"/>
        </w:rPr>
        <w:t>on: This block catches exceptions of specific types that are subclasses of Exception.</w:t>
      </w:r>
    </w:p>
    <w:p w14:paraId="00000042">
      <w:pPr>
        <w:numPr>
          <w:ilvl w:val="0"/>
          <w:numId w:val="5"/>
        </w:numPr>
        <w:ind w:left="720" w:hanging="360"/>
        <w:rPr>
          <w:u w:val="none"/>
        </w:rPr>
      </w:pPr>
      <w:r>
        <w:rPr>
          <w:rtl w:val="0"/>
        </w:rPr>
        <w:t>Parsing: It attempts to parse a string x to an integer x1. If the parsing fails due to a FormatException, it's caught and handled.</w:t>
      </w:r>
    </w:p>
    <w:p w14:paraId="00000043"/>
    <w:p w14:paraId="00000044">
      <w:pPr>
        <w:numPr>
          <w:ilvl w:val="0"/>
          <w:numId w:val="5"/>
        </w:numPr>
        <w:ind w:left="720" w:hanging="360"/>
        <w:rPr>
          <w:u w:val="none"/>
        </w:rPr>
      </w:pPr>
      <w:r>
        <w:rPr>
          <w:rtl w:val="0"/>
        </w:rPr>
        <w:t>Division: It performs an integer division operation (x1 ~/ y). If a division by zero occurs (IntegerDivisionByZeroException), it's caught and handled.</w:t>
      </w:r>
    </w:p>
    <w:p w14:paraId="00000045"/>
    <w:p w14:paraId="00000046">
      <w:pPr>
        <w:numPr>
          <w:ilvl w:val="0"/>
          <w:numId w:val="5"/>
        </w:numPr>
        <w:ind w:left="720" w:hanging="360"/>
        <w:rPr>
          <w:u w:val="none"/>
        </w:rPr>
      </w:pPr>
      <w:r>
        <w:rPr>
          <w:rtl w:val="0"/>
        </w:rPr>
        <w:t>Custom Exception Handling: If the division result is less than 5, it throws a custom Exception Handling exception.</w:t>
      </w:r>
    </w:p>
    <w:p w14:paraId="00000047"/>
    <w:p w14:paraId="00000048">
      <w:pPr>
        <w:numPr>
          <w:ilvl w:val="0"/>
          <w:numId w:val="5"/>
        </w:numPr>
        <w:ind w:left="720" w:hanging="360"/>
        <w:rPr>
          <w:u w:val="none"/>
        </w:rPr>
      </w:pPr>
      <w:r>
        <w:rPr>
          <w:rtl w:val="0"/>
        </w:rPr>
        <w:t>Output: Depending on the scenario, different messages are printed to the console to indicate the type of exception caught or the result of the operation.</w:t>
      </w:r>
    </w:p>
    <w:p w14:paraId="00000049"/>
    <w:p w14:paraId="0000004A">
      <w:pPr>
        <w:numPr>
          <w:ilvl w:val="0"/>
          <w:numId w:val="5"/>
        </w:numPr>
        <w:ind w:left="720" w:hanging="360"/>
        <w:rPr>
          <w:u w:val="none"/>
        </w:rPr>
      </w:pPr>
      <w:r>
        <w:rPr>
          <w:rtl w:val="0"/>
        </w:rPr>
        <w:t>Methods and Functions:</w:t>
      </w:r>
    </w:p>
    <w:p w14:paraId="0000004B"/>
    <w:p w14:paraId="0000004C">
      <w:pPr>
        <w:numPr>
          <w:ilvl w:val="0"/>
          <w:numId w:val="7"/>
        </w:numPr>
        <w:ind w:left="1440" w:hanging="360"/>
        <w:rPr>
          <w:u w:val="none"/>
        </w:rPr>
      </w:pPr>
      <w:r>
        <w:rPr>
          <w:rtl w:val="0"/>
        </w:rPr>
        <w:t>The Exception Handling class contains a method data1(). However, this method is defined but not used in the provided code.</w:t>
      </w:r>
    </w:p>
    <w:p w14:paraId="0000004D"/>
    <w:p w14:paraId="0000004E"/>
    <w:p w14:paraId="0000004F"/>
    <w:p w14:paraId="00000050">
      <w:pPr>
        <w:pStyle w:val="2"/>
        <w:keepNext w:val="0"/>
        <w:keepLines w:val="0"/>
        <w:spacing w:before="480"/>
        <w:rPr>
          <w:b/>
          <w:sz w:val="46"/>
          <w:szCs w:val="46"/>
        </w:rPr>
      </w:pPr>
      <w:bookmarkStart w:id="4" w:name="_cbygbs13z12u" w:colFirst="0" w:colLast="0"/>
      <w:bookmarkEnd w:id="4"/>
      <w:r>
        <w:rPr>
          <w:b/>
          <w:sz w:val="46"/>
          <w:szCs w:val="46"/>
          <w:rtl w:val="0"/>
        </w:rPr>
        <w:t>Screenshots</w:t>
      </w:r>
    </w:p>
    <w:p w14:paraId="00000051">
      <w:pPr>
        <w:pStyle w:val="3"/>
        <w:keepNext w:val="0"/>
        <w:keepLines w:val="0"/>
        <w:spacing w:after="80"/>
        <w:rPr>
          <w:b/>
          <w:sz w:val="34"/>
          <w:szCs w:val="34"/>
        </w:rPr>
      </w:pPr>
      <w:bookmarkStart w:id="5" w:name="_lwq3lxhs2g0j" w:colFirst="0" w:colLast="0"/>
      <w:bookmarkEnd w:id="5"/>
      <w:r>
        <w:rPr>
          <w:b/>
          <w:sz w:val="34"/>
          <w:szCs w:val="34"/>
          <w:rtl w:val="0"/>
        </w:rPr>
        <w:t>Expected Output</w:t>
      </w:r>
    </w:p>
    <w:p w14:paraId="00000052">
      <w:pPr>
        <w:spacing w:before="240" w:after="240"/>
      </w:pPr>
      <w:r>
        <w:drawing>
          <wp:inline distT="114300" distB="114300" distL="114300" distR="114300">
            <wp:extent cx="4245610" cy="1405890"/>
            <wp:effectExtent l="0" t="0" r="8890" b="381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a:srcRect/>
                    <a:stretch>
                      <a:fillRect/>
                    </a:stretch>
                  </pic:blipFill>
                  <pic:spPr>
                    <a:xfrm>
                      <a:off x="0" y="0"/>
                      <a:ext cx="4245814" cy="1406170"/>
                    </a:xfrm>
                    <a:prstGeom prst="rect">
                      <a:avLst/>
                    </a:prstGeom>
                  </pic:spPr>
                </pic:pic>
              </a:graphicData>
            </a:graphic>
          </wp:inline>
        </w:drawing>
      </w:r>
    </w:p>
    <w:p w14:paraId="00000053">
      <w:pPr>
        <w:spacing w:before="240" w:after="240"/>
      </w:pPr>
      <w:r>
        <w:rPr>
          <w:rtl w:val="0"/>
        </w:rPr>
        <w:t xml:space="preserve"> </w:t>
      </w:r>
    </w:p>
    <w:p w14:paraId="00000054">
      <w:pPr>
        <w:pStyle w:val="2"/>
        <w:keepNext w:val="0"/>
        <w:keepLines w:val="0"/>
        <w:spacing w:before="480"/>
        <w:rPr>
          <w:b/>
          <w:sz w:val="46"/>
          <w:szCs w:val="46"/>
        </w:rPr>
      </w:pPr>
      <w:bookmarkStart w:id="6" w:name="_k03ass23jtrl" w:colFirst="0" w:colLast="0"/>
      <w:bookmarkEnd w:id="6"/>
      <w:r>
        <w:rPr>
          <w:b/>
          <w:sz w:val="46"/>
          <w:szCs w:val="46"/>
          <w:rtl w:val="0"/>
        </w:rPr>
        <w:t>How to submit your Exercise</w:t>
      </w:r>
    </w:p>
    <w:p w14:paraId="00000055">
      <w:pPr>
        <w:spacing w:before="240" w:after="240"/>
      </w:pPr>
      <w:r>
        <w:rPr>
          <w:rtl w:val="0"/>
        </w:rPr>
        <w:t>Push your project back to the same git branch using command:</w:t>
      </w:r>
    </w:p>
    <w:p w14:paraId="00000056">
      <w:pPr>
        <w:spacing w:before="240" w:after="240"/>
      </w:pPr>
      <w:r>
        <w:rPr>
          <w:rtl w:val="0"/>
        </w:rPr>
        <w:t>&lt;command name&gt;</w:t>
      </w:r>
    </w:p>
    <w:p w14:paraId="00000057">
      <w:pPr>
        <w:spacing w:before="240" w:after="240"/>
      </w:pPr>
      <w:r>
        <w:rPr>
          <w:rtl w:val="0"/>
        </w:rPr>
        <w:t xml:space="preserve"> </w:t>
      </w:r>
    </w:p>
    <w:p w14:paraId="00000058">
      <w:pPr>
        <w:pStyle w:val="2"/>
        <w:keepNext w:val="0"/>
        <w:keepLines w:val="0"/>
        <w:spacing w:before="480"/>
        <w:rPr>
          <w:b/>
          <w:sz w:val="46"/>
          <w:szCs w:val="46"/>
        </w:rPr>
      </w:pPr>
      <w:bookmarkStart w:id="7" w:name="_4mr94flr0u9" w:colFirst="0" w:colLast="0"/>
      <w:bookmarkEnd w:id="7"/>
      <w:r>
        <w:rPr>
          <w:b/>
          <w:sz w:val="46"/>
          <w:szCs w:val="46"/>
          <w:rtl w:val="0"/>
        </w:rPr>
        <w:t>Happy Coding!</w:t>
      </w:r>
    </w:p>
    <w:p w14:paraId="00000059">
      <w:pPr>
        <w:spacing w:before="240" w:after="240"/>
      </w:pPr>
      <w:r>
        <w:rPr>
          <w:rtl w:val="0"/>
        </w:rPr>
        <w:t xml:space="preserve"> </w:t>
      </w:r>
    </w:p>
    <w:p w14:paraId="0000005A"/>
    <w:p w14:paraId="0000005B"/>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3D62ECE"/>
    <w:multiLevelType w:val="multilevel"/>
    <w:tmpl w:val="03D62ECE"/>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5">
    <w:nsid w:val="25B654F3"/>
    <w:multiLevelType w:val="multilevel"/>
    <w:tmpl w:val="25B654F3"/>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6">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477653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 Normal1"/>
    <w:uiPriority w:val="0"/>
  </w:style>
  <w:style w:type="table" w:customStyle="1" w:styleId="13">
    <w:name w:val="_Style 10"/>
    <w:basedOn w:val="12"/>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TotalTime>42</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2025-07-31T06:07:32Z</dcterms:created>
  <dc:creator>dell</dc:creator>
  <cp:lastModifiedBy>dell</cp:lastModifiedBy>
  <dcterms:modified xsi:type="dcterms:W3CDTF">2025-07-31T06:50:09Z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AA5739280BA84802972D74896F2B4202_12</vt:lpwstr>
  </property>
</Properties>
</file>